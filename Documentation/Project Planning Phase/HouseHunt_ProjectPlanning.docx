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79D" w:rsidRDefault="00782C15">
      <w:pPr>
        <w:spacing w:after="0" w:line="256" w:lineRule="auto"/>
        <w:jc w:val="center"/>
        <w:rPr>
          <w:b/>
          <w:sz w:val="28"/>
          <w:szCs w:val="28"/>
        </w:rPr>
      </w:pPr>
      <w:r>
        <w:rPr>
          <w:rFonts w:ascii="Arial" w:eastAsia="Arial" w:hAnsi="Arial" w:cs="Arial" w:hint="eastAsia"/>
          <w:b/>
          <w:sz w:val="28"/>
          <w:szCs w:val="28"/>
          <w:lang w:eastAsia="zh-CN" w:bidi="ar"/>
        </w:rPr>
        <w:t>Project Planning Phase</w:t>
      </w:r>
    </w:p>
    <w:p w:rsidR="000C179D" w:rsidRDefault="00782C15">
      <w:pPr>
        <w:spacing w:after="0" w:line="256" w:lineRule="auto"/>
        <w:jc w:val="center"/>
        <w:rPr>
          <w:b/>
          <w:sz w:val="24"/>
          <w:szCs w:val="24"/>
        </w:rPr>
      </w:pPr>
      <w:r>
        <w:rPr>
          <w:rFonts w:ascii="Arial" w:eastAsia="Arial" w:hAnsi="Arial" w:cs="Arial" w:hint="eastAsia"/>
          <w:b/>
          <w:sz w:val="24"/>
          <w:szCs w:val="24"/>
          <w:lang w:eastAsia="zh-CN" w:bidi="ar"/>
        </w:rPr>
        <w:t>Project Planning Template (Product Backlog, Sprint Planning, Stories, Story points)</w:t>
      </w:r>
    </w:p>
    <w:p w:rsidR="000C179D" w:rsidRDefault="000C179D">
      <w:pPr>
        <w:spacing w:after="0" w:line="256" w:lineRule="auto"/>
        <w:jc w:val="center"/>
        <w:rPr>
          <w:b/>
        </w:rPr>
      </w:pPr>
    </w:p>
    <w:tbl>
      <w:tblPr>
        <w:tblW w:w="74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04"/>
        <w:gridCol w:w="3872"/>
      </w:tblGrid>
      <w:tr w:rsidR="000C179D">
        <w:trPr>
          <w:jc w:val="center"/>
        </w:trPr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179D" w:rsidRDefault="00782C15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Date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179D" w:rsidRDefault="00782C15">
            <w:pPr>
              <w:spacing w:after="0"/>
            </w:pPr>
            <w:r>
              <w:rPr>
                <w:rFonts w:ascii="Arial" w:eastAsia="Arial" w:hAnsi="Arial" w:cs="Arial"/>
                <w:lang w:eastAsia="zh-CN" w:bidi="ar"/>
              </w:rPr>
              <w:t>2</w:t>
            </w:r>
            <w:r>
              <w:rPr>
                <w:rFonts w:ascii="Arial" w:eastAsia="Arial" w:hAnsi="Arial" w:cs="Arial" w:hint="eastAsia"/>
                <w:lang w:eastAsia="zh-CN" w:bidi="ar"/>
              </w:rPr>
              <w:t>6-</w:t>
            </w:r>
            <w:r>
              <w:rPr>
                <w:rFonts w:ascii="Arial" w:eastAsia="Arial" w:hAnsi="Arial" w:cs="Arial"/>
                <w:lang w:eastAsia="zh-CN" w:bidi="ar"/>
              </w:rPr>
              <w:t>01</w:t>
            </w:r>
            <w:r>
              <w:rPr>
                <w:rFonts w:ascii="Arial" w:eastAsia="Arial" w:hAnsi="Arial" w:cs="Arial" w:hint="eastAsia"/>
                <w:lang w:eastAsia="zh-CN" w:bidi="ar"/>
              </w:rPr>
              <w:t>-202</w:t>
            </w:r>
            <w:r>
              <w:rPr>
                <w:rFonts w:ascii="Arial" w:eastAsia="Arial" w:hAnsi="Arial" w:cs="Arial"/>
                <w:lang w:eastAsia="zh-CN" w:bidi="ar"/>
              </w:rPr>
              <w:t>6</w:t>
            </w:r>
          </w:p>
        </w:tc>
      </w:tr>
      <w:tr w:rsidR="000C179D">
        <w:trPr>
          <w:jc w:val="center"/>
        </w:trPr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179D" w:rsidRDefault="00782C15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Team ID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179D" w:rsidRDefault="00A21657">
            <w:r>
              <w:rPr>
                <w:rFonts w:asciiTheme="majorHAnsi" w:eastAsia="SimSun" w:hAnsiTheme="majorHAnsi" w:cs="verdana"/>
                <w:color w:val="222222"/>
                <w:shd w:val="clear" w:color="auto" w:fill="FFFFFF"/>
                <w:lang w:eastAsia="zh-CN" w:bidi="ar"/>
              </w:rPr>
              <w:t>LTVIP2026TMIDS66143</w:t>
            </w:r>
          </w:p>
        </w:tc>
      </w:tr>
      <w:tr w:rsidR="000C179D">
        <w:trPr>
          <w:jc w:val="center"/>
        </w:trPr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179D" w:rsidRDefault="00782C15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Project Name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179D" w:rsidRDefault="00782C15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House Hunt</w:t>
            </w:r>
          </w:p>
        </w:tc>
      </w:tr>
      <w:tr w:rsidR="000C179D">
        <w:trPr>
          <w:jc w:val="center"/>
        </w:trPr>
        <w:tc>
          <w:tcPr>
            <w:tcW w:w="3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179D" w:rsidRDefault="00782C15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Maximum Marks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C179D" w:rsidRDefault="00782C15">
            <w:pPr>
              <w:spacing w:after="0"/>
            </w:pPr>
            <w:r>
              <w:rPr>
                <w:rFonts w:ascii="Arial" w:eastAsia="Arial" w:hAnsi="Arial" w:cs="Arial" w:hint="eastAsia"/>
                <w:lang w:eastAsia="zh-CN" w:bidi="ar"/>
              </w:rPr>
              <w:t>5 Marks</w:t>
            </w:r>
          </w:p>
        </w:tc>
      </w:tr>
    </w:tbl>
    <w:p w:rsidR="000C179D" w:rsidRDefault="000C179D"/>
    <w:p w:rsidR="000C179D" w:rsidRDefault="00782C15">
      <w:pPr>
        <w:pStyle w:val="Heading2"/>
      </w:pPr>
      <w:r>
        <w:t>Product Backlog, Sprint Schedule, and Estimation</w:t>
      </w:r>
    </w:p>
    <w:tbl>
      <w:tblPr>
        <w:tblStyle w:val="TableGrid"/>
        <w:tblW w:w="9917" w:type="dxa"/>
        <w:tblLook w:val="04A0" w:firstRow="1" w:lastRow="0" w:firstColumn="1" w:lastColumn="0" w:noHBand="0" w:noVBand="1"/>
      </w:tblPr>
      <w:tblGrid>
        <w:gridCol w:w="878"/>
        <w:gridCol w:w="2397"/>
        <w:gridCol w:w="994"/>
        <w:gridCol w:w="2226"/>
        <w:gridCol w:w="991"/>
        <w:gridCol w:w="2431"/>
      </w:tblGrid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ID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User Story / Feature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Role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Goal / Action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Priority</w:t>
            </w:r>
          </w:p>
        </w:tc>
        <w:tc>
          <w:tcPr>
            <w:tcW w:w="2976" w:type="dxa"/>
          </w:tcPr>
          <w:p w:rsidR="000C179D" w:rsidRDefault="00782C15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Team members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US01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Register/Login/Logout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Sign up and log in/out securely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:rsidR="000C179D" w:rsidRDefault="00782C15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US02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Forgot Password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Recover password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:rsidR="000C179D" w:rsidRDefault="00991CD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Sujitha, Abdul Afroz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US03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View Property Listings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Renter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Browse/search/filter property listings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:rsidR="000C179D" w:rsidRDefault="00991CD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Harsha </w:t>
            </w:r>
            <w:r w:rsidR="00782C15">
              <w:rPr>
                <w:lang w:val="en-IN"/>
              </w:rPr>
              <w:t>,</w:t>
            </w:r>
            <w:r>
              <w:rPr>
                <w:lang w:val="en-IN"/>
              </w:rPr>
              <w:t>Gayathri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US04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Add Property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Owner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Add new property details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:rsidR="000C179D" w:rsidRDefault="00782C15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US05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Edit/Delete Property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Owner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Modify or remove listed properties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Medium</w:t>
            </w:r>
          </w:p>
        </w:tc>
        <w:tc>
          <w:tcPr>
            <w:tcW w:w="2976" w:type="dxa"/>
          </w:tcPr>
          <w:p w:rsidR="000C179D" w:rsidRDefault="00991CD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Sujitha</w:t>
            </w:r>
            <w:r w:rsidR="00782C15">
              <w:rPr>
                <w:lang w:val="en-IN"/>
              </w:rPr>
              <w:t xml:space="preserve">, </w:t>
            </w:r>
            <w:r>
              <w:rPr>
                <w:lang w:val="en-IN"/>
              </w:rPr>
              <w:t>Gayathri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US06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View Property Details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Renter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 xml:space="preserve">View </w:t>
            </w:r>
            <w:r>
              <w:rPr>
                <w:rFonts w:hint="eastAsia"/>
              </w:rPr>
              <w:t>detailed info of a selected property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:rsidR="000C179D" w:rsidRDefault="00991CD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Harsha </w:t>
            </w:r>
            <w:r w:rsidR="00782C15">
              <w:rPr>
                <w:lang w:val="en-IN"/>
              </w:rPr>
              <w:t>,</w:t>
            </w:r>
            <w:r>
              <w:rPr>
                <w:lang w:val="en-IN"/>
              </w:rPr>
              <w:t>Sujitha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US07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Book a Property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Renter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Submit booking request with personal info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:rsidR="000C179D" w:rsidRDefault="00782C15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US08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View Booking History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Renter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Track my previous or ongoing bookings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Medium</w:t>
            </w:r>
          </w:p>
        </w:tc>
        <w:tc>
          <w:tcPr>
            <w:tcW w:w="2976" w:type="dxa"/>
          </w:tcPr>
          <w:p w:rsidR="000C179D" w:rsidRDefault="00991CD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Gayathri</w:t>
            </w:r>
            <w:r w:rsidR="00782C15">
              <w:rPr>
                <w:lang w:val="en-IN"/>
              </w:rPr>
              <w:t>,</w:t>
            </w:r>
            <w:r>
              <w:rPr>
                <w:lang w:val="en-IN"/>
              </w:rPr>
              <w:t>Sujitha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US09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 xml:space="preserve">View </w:t>
            </w:r>
            <w:r>
              <w:rPr>
                <w:rFonts w:hint="eastAsia"/>
              </w:rPr>
              <w:t>Incoming Bookings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Owner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View renters interested in my properties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Medium</w:t>
            </w:r>
          </w:p>
        </w:tc>
        <w:tc>
          <w:tcPr>
            <w:tcW w:w="2976" w:type="dxa"/>
          </w:tcPr>
          <w:p w:rsidR="000C179D" w:rsidRDefault="00991CD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 xml:space="preserve">Harsha </w:t>
            </w:r>
            <w:r w:rsidR="00782C15">
              <w:rPr>
                <w:lang w:val="en-IN"/>
              </w:rPr>
              <w:t>,</w:t>
            </w:r>
            <w:r>
              <w:rPr>
                <w:lang w:val="en-IN"/>
              </w:rPr>
              <w:t>Sujitha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US10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Grant Owner Access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Admin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Approve/not approve owner registration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:rsidR="000C179D" w:rsidRDefault="00991CDC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Sujitha</w:t>
            </w:r>
            <w:r w:rsidR="00782C15">
              <w:rPr>
                <w:lang w:val="en-IN"/>
              </w:rPr>
              <w:t>,</w:t>
            </w:r>
            <w:r>
              <w:rPr>
                <w:lang w:val="en-IN"/>
              </w:rPr>
              <w:t xml:space="preserve">Harsha </w:t>
            </w:r>
            <w:r w:rsidR="00782C15">
              <w:rPr>
                <w:lang w:val="en-IN"/>
              </w:rPr>
              <w:t>,</w:t>
            </w:r>
            <w:r>
              <w:rPr>
                <w:lang w:val="en-IN"/>
              </w:rPr>
              <w:t>Sujitha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US11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View All Users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Admin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Access all user info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:rsidR="000C179D" w:rsidRDefault="00782C15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US12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View All</w:t>
            </w:r>
            <w:r>
              <w:rPr>
                <w:rFonts w:hint="eastAsia"/>
              </w:rPr>
              <w:t xml:space="preserve"> Bookings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Admin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Monitor all platform bookings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Medium</w:t>
            </w:r>
          </w:p>
        </w:tc>
        <w:tc>
          <w:tcPr>
            <w:tcW w:w="2976" w:type="dxa"/>
          </w:tcPr>
          <w:p w:rsidR="000C179D" w:rsidRDefault="005E61DA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Afroz Basha</w:t>
            </w:r>
            <w:r w:rsidR="00782C15">
              <w:rPr>
                <w:lang w:val="en-IN"/>
              </w:rPr>
              <w:t xml:space="preserve"> </w:t>
            </w:r>
            <w:r>
              <w:rPr>
                <w:lang w:val="en-IN"/>
              </w:rPr>
              <w:t>,</w:t>
            </w:r>
            <w:r w:rsidR="00991CDC">
              <w:rPr>
                <w:lang w:val="en-IN"/>
              </w:rPr>
              <w:t xml:space="preserve">Harsha 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US13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Search Filter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Renter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Apply location/type filters while browsing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High</w:t>
            </w:r>
          </w:p>
        </w:tc>
        <w:tc>
          <w:tcPr>
            <w:tcW w:w="2976" w:type="dxa"/>
          </w:tcPr>
          <w:p w:rsidR="000C179D" w:rsidRDefault="00782C15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US14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Upload Property Images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Owner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Upload property images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Medium</w:t>
            </w:r>
          </w:p>
        </w:tc>
        <w:tc>
          <w:tcPr>
            <w:tcW w:w="2976" w:type="dxa"/>
          </w:tcPr>
          <w:p w:rsidR="000C179D" w:rsidRDefault="005E61DA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Afroz Basha</w:t>
            </w:r>
            <w:r w:rsidR="00782C15">
              <w:rPr>
                <w:lang w:val="en-IN"/>
              </w:rPr>
              <w:t>,</w:t>
            </w:r>
            <w:r w:rsidR="00991CDC">
              <w:rPr>
                <w:lang w:val="en-IN"/>
              </w:rPr>
              <w:t xml:space="preserve">Harsha </w:t>
            </w:r>
          </w:p>
        </w:tc>
      </w:tr>
      <w:tr w:rsidR="000C179D">
        <w:trPr>
          <w:trHeight w:val="90"/>
        </w:trPr>
        <w:tc>
          <w:tcPr>
            <w:tcW w:w="1005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US15</w:t>
            </w:r>
          </w:p>
        </w:tc>
        <w:tc>
          <w:tcPr>
            <w:tcW w:w="2047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Role-Based Routing</w:t>
            </w:r>
          </w:p>
        </w:tc>
        <w:tc>
          <w:tcPr>
            <w:tcW w:w="1070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System</w:t>
            </w:r>
          </w:p>
        </w:tc>
        <w:tc>
          <w:tcPr>
            <w:tcW w:w="1833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Navigate user to their respective dashboard</w:t>
            </w:r>
          </w:p>
        </w:tc>
        <w:tc>
          <w:tcPr>
            <w:tcW w:w="986" w:type="dxa"/>
          </w:tcPr>
          <w:p w:rsidR="000C179D" w:rsidRDefault="00782C15">
            <w:pPr>
              <w:spacing w:after="0" w:line="240" w:lineRule="auto"/>
            </w:pPr>
            <w:r>
              <w:rPr>
                <w:rFonts w:hint="eastAsia"/>
              </w:rPr>
              <w:t>H</w:t>
            </w:r>
            <w:bookmarkStart w:id="0" w:name="_GoBack"/>
            <w:bookmarkEnd w:id="0"/>
            <w:r>
              <w:rPr>
                <w:rFonts w:hint="eastAsia"/>
              </w:rPr>
              <w:t>igh</w:t>
            </w:r>
          </w:p>
        </w:tc>
        <w:tc>
          <w:tcPr>
            <w:tcW w:w="2976" w:type="dxa"/>
          </w:tcPr>
          <w:p w:rsidR="000C179D" w:rsidRDefault="00782C15">
            <w:pP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all</w:t>
            </w:r>
          </w:p>
        </w:tc>
      </w:tr>
    </w:tbl>
    <w:p w:rsidR="000C179D" w:rsidRDefault="00782C15">
      <w:pPr>
        <w:pStyle w:val="Heading2"/>
      </w:pPr>
      <w:r>
        <w:lastRenderedPageBreak/>
        <w:t>Sprint Planning</w:t>
      </w:r>
    </w:p>
    <w:p w:rsidR="000C179D" w:rsidRDefault="00782C15">
      <w:r>
        <w:br/>
        <w:t>The House</w:t>
      </w:r>
      <w:r>
        <w:rPr>
          <w:lang w:val="en-IN"/>
        </w:rPr>
        <w:t xml:space="preserve"> </w:t>
      </w:r>
      <w:r>
        <w:t>Hunt project was divided into 4 sprints, each lasting 6 days. The structure and goals of each sprint are as follows:</w:t>
      </w:r>
      <w:r>
        <w:br/>
      </w:r>
      <w:r>
        <w:br/>
        <w:t xml:space="preserve">• Sprint 1: Core user authentication and routing </w:t>
      </w:r>
      <w:r>
        <w:t>setup (US01, US02, US15)</w:t>
      </w:r>
      <w:r>
        <w:br/>
        <w:t>• Sprint 2: Property browsing, filtering, and detailed views (US03, US06, US13)</w:t>
      </w:r>
      <w:r>
        <w:br/>
        <w:t>• Sprint 3: Booking workflows and owner-side listings (US04, US05, US07, US08, US09, US14)</w:t>
      </w:r>
      <w:r>
        <w:br/>
        <w:t>• Sprint 4: Admin dashboard, access control, and analytics (</w:t>
      </w:r>
      <w:r>
        <w:t>US10, US11, US12)</w:t>
      </w:r>
      <w:r>
        <w:br/>
      </w:r>
    </w:p>
    <w:p w:rsidR="000C179D" w:rsidRDefault="00782C15">
      <w:r>
        <w:br/>
        <w:t>Each sprint was assigned story points based on complexity. Velocity and progress were monitored using a burndown chart, and feature completion was tracked sprint-wise to ensure release targets.</w:t>
      </w:r>
      <w:r>
        <w:br/>
      </w:r>
    </w:p>
    <w:sectPr w:rsidR="000C179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C15" w:rsidRDefault="00782C15">
      <w:pPr>
        <w:spacing w:line="240" w:lineRule="auto"/>
      </w:pPr>
      <w:r>
        <w:separator/>
      </w:r>
    </w:p>
  </w:endnote>
  <w:endnote w:type="continuationSeparator" w:id="0">
    <w:p w:rsidR="00782C15" w:rsidRDefault="00782C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C15" w:rsidRDefault="00782C15">
      <w:pPr>
        <w:spacing w:after="0"/>
      </w:pPr>
      <w:r>
        <w:separator/>
      </w:r>
    </w:p>
  </w:footnote>
  <w:footnote w:type="continuationSeparator" w:id="0">
    <w:p w:rsidR="00782C15" w:rsidRDefault="00782C1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179D"/>
    <w:rsid w:val="0015074B"/>
    <w:rsid w:val="001C7E99"/>
    <w:rsid w:val="0029639D"/>
    <w:rsid w:val="0031738A"/>
    <w:rsid w:val="00326F90"/>
    <w:rsid w:val="005E61DA"/>
    <w:rsid w:val="00782C15"/>
    <w:rsid w:val="00991CDC"/>
    <w:rsid w:val="00A21657"/>
    <w:rsid w:val="00AA1D8D"/>
    <w:rsid w:val="00B47730"/>
    <w:rsid w:val="00CB0664"/>
    <w:rsid w:val="00D95B19"/>
    <w:rsid w:val="00FC693F"/>
    <w:rsid w:val="0D807235"/>
    <w:rsid w:val="2948339C"/>
    <w:rsid w:val="3F7E7EAB"/>
    <w:rsid w:val="3FE9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556CB"/>
  <w14:defaultImageDpi w14:val="300"/>
  <w15:docId w15:val="{500EE863-CB73-44A6-9ECE-8EB965AA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3DED7A32-B9E6-46C7-A964-5576CA52D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LAB</cp:lastModifiedBy>
  <cp:revision>20</cp:revision>
  <dcterms:created xsi:type="dcterms:W3CDTF">2013-12-24T04:45:00Z</dcterms:created>
  <dcterms:modified xsi:type="dcterms:W3CDTF">2026-02-27T05:01:00Z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8C187A671CC3475BBA8C116E2A83E872_13</vt:lpwstr>
  </property>
</Properties>
</file>