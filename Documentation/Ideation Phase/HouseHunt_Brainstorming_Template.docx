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13B" w:rsidRDefault="00F874F0">
      <w:pPr>
        <w:pStyle w:val="Title"/>
      </w:pPr>
      <w:r>
        <w:t>Ideation Phase</w:t>
      </w:r>
    </w:p>
    <w:p w:rsidR="00CD413B" w:rsidRDefault="00F874F0">
      <w:pPr>
        <w:pStyle w:val="Heading1"/>
      </w:pPr>
      <w:r>
        <w:t>Brainstorm &amp; Idea Prioritization Template</w:t>
      </w:r>
    </w:p>
    <w:p w:rsidR="00CD413B" w:rsidRDefault="00CD413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D413B">
        <w:trPr>
          <w:trHeight w:val="330"/>
        </w:trPr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</w:t>
            </w:r>
            <w:r>
              <w:rPr>
                <w:rFonts w:ascii="Calibri" w:eastAsia="Calibri" w:hAnsi="Calibri" w:cs="Calibri"/>
              </w:rPr>
              <w:t>an</w:t>
            </w:r>
            <w:r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D413B"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D413B" w:rsidRDefault="008102A8">
            <w:pPr>
              <w:rPr>
                <w:rFonts w:ascii="Calibri" w:eastAsia="Calibri" w:hAnsi="Calibri" w:cs="Calibri"/>
              </w:rPr>
            </w:pPr>
            <w:r>
              <w:rPr>
                <w:rFonts w:asciiTheme="majorHAnsi" w:eastAsia="SimSun" w:hAnsiTheme="majorHAnsi" w:cs="verdana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LTVIP2026TMIDS66143</w:t>
            </w:r>
          </w:p>
        </w:tc>
      </w:tr>
      <w:tr w:rsidR="00CD413B"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House Hunt: Finding Your Perfect Rental Home</w:t>
            </w:r>
          </w:p>
        </w:tc>
      </w:tr>
      <w:tr w:rsidR="00CD413B"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D413B" w:rsidRDefault="00F874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D413B" w:rsidRDefault="00CD413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CD413B" w:rsidRDefault="00F874F0">
      <w:r>
        <w:t xml:space="preserve">Brainstorming provides a free and open environment that encourages </w:t>
      </w:r>
      <w:r>
        <w:t>everyone within a team to participate in the creative thinking process that leads to problem solving. Prioritizing volume over value, out-of-the-box ideas are welcome and built upon, and all participants are encouraged to collaborate, helping each other de</w:t>
      </w:r>
      <w:r>
        <w:t>velop a rich amount of creative solutions.</w:t>
      </w:r>
      <w:r>
        <w:br/>
      </w:r>
      <w:r>
        <w:br/>
        <w:t>Use this template in your own brainstorming sessions so your team can unleash their imagination and start shaping concepts even if you're not sitting in the same room.</w:t>
      </w:r>
    </w:p>
    <w:p w:rsidR="00CD413B" w:rsidRDefault="00F874F0">
      <w:r>
        <w:t>Reference: https://www.mural.co/templates/br</w:t>
      </w:r>
      <w:r>
        <w:t>ainstorm-and-idea-prioritization</w:t>
      </w:r>
    </w:p>
    <w:p w:rsidR="00CD413B" w:rsidRDefault="00F874F0">
      <w:pPr>
        <w:pStyle w:val="Heading2"/>
      </w:pPr>
      <w:r>
        <w:t>Step-1: Team Gathering, Collaboration and Select the Problem Statement</w:t>
      </w:r>
    </w:p>
    <w:p w:rsidR="00CD413B" w:rsidRDefault="00F874F0">
      <w:r>
        <w:t>Team Members:</w:t>
      </w:r>
    </w:p>
    <w:p w:rsidR="00CD413B" w:rsidRDefault="00F874F0">
      <w:r>
        <w:t xml:space="preserve">- </w:t>
      </w:r>
      <w:r w:rsidR="00AF314B" w:rsidRPr="00AF314B">
        <w:t>Perabathula Sujitha Naga Sesha Lakshmi</w:t>
      </w:r>
      <w:r>
        <w:t xml:space="preserve"> (Team Leader)</w:t>
      </w:r>
    </w:p>
    <w:p w:rsidR="00CD413B" w:rsidRDefault="00F874F0">
      <w:r>
        <w:t xml:space="preserve">- </w:t>
      </w:r>
      <w:r w:rsidR="000A2B2F" w:rsidRPr="000A2B2F">
        <w:t xml:space="preserve"> Shaik Abdul Afroz Basha</w:t>
      </w:r>
    </w:p>
    <w:p w:rsidR="00CD413B" w:rsidRDefault="00F874F0">
      <w:r>
        <w:t xml:space="preserve">- </w:t>
      </w:r>
      <w:r w:rsidR="003941B1" w:rsidRPr="003941B1">
        <w:t xml:space="preserve"> Kota Leela Gayathri Sanutha</w:t>
      </w:r>
      <w:r>
        <w:t xml:space="preserve"> </w:t>
      </w:r>
      <w:bookmarkStart w:id="0" w:name="_GoBack"/>
      <w:bookmarkEnd w:id="0"/>
    </w:p>
    <w:p w:rsidR="00CD413B" w:rsidRDefault="00F874F0">
      <w:r>
        <w:t xml:space="preserve">- </w:t>
      </w:r>
      <w:r w:rsidR="003941B1" w:rsidRPr="003941B1">
        <w:t>Yasam Harsha Vardhan</w:t>
      </w:r>
    </w:p>
    <w:p w:rsidR="00CD413B" w:rsidRDefault="00F874F0">
      <w:pPr>
        <w:rPr>
          <w:lang w:val="en-IN"/>
        </w:rPr>
      </w:pPr>
      <w:r>
        <w:rPr>
          <w:lang w:val="en-IN"/>
        </w:rPr>
        <w:t>Selected Problem Statem</w:t>
      </w:r>
      <w:r>
        <w:rPr>
          <w:lang w:val="en-IN"/>
        </w:rPr>
        <w:t>ent:</w:t>
      </w:r>
      <w:r>
        <w:rPr>
          <w:lang w:val="en-IN"/>
        </w:rPr>
        <w:br/>
        <w:t>How might we build a smart rental assistant that simplifies property discovery, ensures listing authenticity, and enhances communication between renters and property owners using MERN stack technologies and real-time systems?</w:t>
      </w:r>
      <w:r>
        <w:rPr>
          <w:lang w:val="en-IN"/>
        </w:rPr>
        <w:br/>
      </w:r>
    </w:p>
    <w:p w:rsidR="00CD413B" w:rsidRDefault="00F874F0">
      <w:pPr>
        <w:rPr>
          <w:b/>
          <w:bCs/>
          <w:lang w:val="en-IN"/>
        </w:rPr>
      </w:pPr>
      <w:r>
        <w:rPr>
          <w:b/>
          <w:bCs/>
          <w:lang w:val="en-IN"/>
        </w:rPr>
        <w:t>Step-2: Brainstorm, Idea</w:t>
      </w:r>
      <w:r>
        <w:rPr>
          <w:b/>
          <w:bCs/>
          <w:lang w:val="en-IN"/>
        </w:rPr>
        <w:t xml:space="preserve"> Listing and Grouping</w:t>
      </w:r>
    </w:p>
    <w:p w:rsidR="00CD413B" w:rsidRDefault="00F874F0">
      <w:pPr>
        <w:rPr>
          <w:lang w:val="en-IN"/>
        </w:rPr>
      </w:pPr>
      <w:r>
        <w:rPr>
          <w:lang w:val="en-IN"/>
        </w:rPr>
        <w:lastRenderedPageBreak/>
        <w:br/>
        <w:t>Brainstormed Ideas:</w:t>
      </w:r>
      <w:r>
        <w:rPr>
          <w:lang w:val="en-IN"/>
        </w:rPr>
        <w:br/>
        <w:t>• Build an MERN-based filter that suggests rental properties based on user preferences.</w:t>
      </w:r>
      <w:r>
        <w:rPr>
          <w:lang w:val="en-IN"/>
        </w:rPr>
        <w:br/>
        <w:t>• Implement a verification badge for landlords and listings to prevent fraud.</w:t>
      </w:r>
      <w:r>
        <w:rPr>
          <w:lang w:val="en-IN"/>
        </w:rPr>
        <w:br/>
        <w:t>• Develop a chat feature for real-time communic</w:t>
      </w:r>
      <w:r>
        <w:rPr>
          <w:lang w:val="en-IN"/>
        </w:rPr>
        <w:t>ation between renters and owners.</w:t>
      </w:r>
    </w:p>
    <w:p w:rsidR="00CD413B" w:rsidRDefault="00F874F0">
      <w:pPr>
        <w:rPr>
          <w:lang w:val="en-IN"/>
        </w:rPr>
      </w:pPr>
      <w:r>
        <w:rPr>
          <w:lang w:val="en-IN"/>
        </w:rPr>
        <w:t>• Integrate a calendar-based system for booking property visits.</w:t>
      </w:r>
      <w:r>
        <w:rPr>
          <w:lang w:val="en-IN"/>
        </w:rPr>
        <w:br/>
        <w:t>• Create a dashboard to manage listings, visits, and tenant details.</w:t>
      </w:r>
      <w:r>
        <w:rPr>
          <w:lang w:val="en-IN"/>
        </w:rPr>
        <w:br/>
        <w:t>• Use maps and local data to show neighbourhood insights (safety, transit, amenities).</w:t>
      </w:r>
      <w:r>
        <w:rPr>
          <w:lang w:val="en-IN"/>
        </w:rPr>
        <w:br/>
        <w:t>•</w:t>
      </w:r>
      <w:r>
        <w:rPr>
          <w:lang w:val="en-IN"/>
        </w:rPr>
        <w:t xml:space="preserve"> Add a review and rating system for both tenants and owners.</w:t>
      </w:r>
      <w:r>
        <w:rPr>
          <w:lang w:val="en-IN"/>
        </w:rPr>
        <w:br/>
        <w:t>• Implement role-based dashboards (Tenant, Owner, Admin) for efficient navigation.</w:t>
      </w:r>
      <w:r>
        <w:rPr>
          <w:lang w:val="en-IN"/>
        </w:rPr>
        <w:br/>
      </w:r>
    </w:p>
    <w:p w:rsidR="00CD413B" w:rsidRDefault="00F874F0">
      <w:pPr>
        <w:rPr>
          <w:b/>
          <w:bCs/>
          <w:lang w:val="en-IN"/>
        </w:rPr>
      </w:pPr>
      <w:r>
        <w:rPr>
          <w:b/>
          <w:bCs/>
          <w:lang w:val="en-IN"/>
        </w:rPr>
        <w:t>Step-3: Idea Prioritization</w:t>
      </w:r>
    </w:p>
    <w:p w:rsidR="00CD413B" w:rsidRDefault="00F874F0">
      <w:pPr>
        <w:rPr>
          <w:lang w:val="en-IN"/>
        </w:rPr>
      </w:pPr>
      <w:r>
        <w:rPr>
          <w:lang w:val="en-IN"/>
        </w:rPr>
        <w:br/>
        <w:t>Top Priority Ideas for Implementation:</w:t>
      </w:r>
      <w:r>
        <w:rPr>
          <w:lang w:val="en-IN"/>
        </w:rPr>
        <w:br/>
        <w:t>1. Smart property filters based on location</w:t>
      </w:r>
      <w:r>
        <w:rPr>
          <w:lang w:val="en-IN"/>
        </w:rPr>
        <w:t>, budget, and amenities</w:t>
      </w:r>
      <w:r>
        <w:rPr>
          <w:lang w:val="en-IN"/>
        </w:rPr>
        <w:br/>
        <w:t>2. Verified listings and landlord profiles</w:t>
      </w:r>
      <w:r>
        <w:rPr>
          <w:lang w:val="en-IN"/>
        </w:rPr>
        <w:br/>
        <w:t>3. Real-time chat feature with notification system</w:t>
      </w:r>
      <w:r>
        <w:rPr>
          <w:lang w:val="en-IN"/>
        </w:rPr>
        <w:br/>
        <w:t>4. Booking management with calendar interface</w:t>
      </w:r>
      <w:r>
        <w:rPr>
          <w:lang w:val="en-IN"/>
        </w:rPr>
        <w:br/>
      </w:r>
      <w:r>
        <w:rPr>
          <w:lang w:val="en-IN"/>
        </w:rPr>
        <w:br/>
        <w:t>Secondary Priority Ideas:</w:t>
      </w:r>
      <w:r>
        <w:rPr>
          <w:lang w:val="en-IN"/>
        </w:rPr>
        <w:br/>
        <w:t>• Area insights via map integration</w:t>
      </w:r>
      <w:r>
        <w:rPr>
          <w:lang w:val="en-IN"/>
        </w:rPr>
        <w:br/>
        <w:t>• Ratings and reviews after s</w:t>
      </w:r>
      <w:r>
        <w:rPr>
          <w:lang w:val="en-IN"/>
        </w:rPr>
        <w:t>tay completion</w:t>
      </w:r>
      <w:r>
        <w:rPr>
          <w:lang w:val="en-IN"/>
        </w:rPr>
        <w:br/>
        <w:t>• Admin dashboard for moderation and analytics</w:t>
      </w:r>
      <w:r>
        <w:rPr>
          <w:lang w:val="en-IN"/>
        </w:rPr>
        <w:br/>
      </w:r>
      <w:r>
        <w:rPr>
          <w:lang w:val="en-IN"/>
        </w:rPr>
        <w:br/>
        <w:t>These ideas were selected based on feasibility, user impact, and alignment with core MERN technologies and responsive UI development practices.</w:t>
      </w:r>
    </w:p>
    <w:p w:rsidR="00CD413B" w:rsidRDefault="00CD413B"/>
    <w:sectPr w:rsidR="00CD41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4F0" w:rsidRDefault="00F874F0">
      <w:pPr>
        <w:spacing w:line="240" w:lineRule="auto"/>
      </w:pPr>
      <w:r>
        <w:separator/>
      </w:r>
    </w:p>
  </w:endnote>
  <w:endnote w:type="continuationSeparator" w:id="0">
    <w:p w:rsidR="00F874F0" w:rsidRDefault="00F8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4F0" w:rsidRDefault="00F874F0">
      <w:pPr>
        <w:spacing w:after="0"/>
      </w:pPr>
      <w:r>
        <w:separator/>
      </w:r>
    </w:p>
  </w:footnote>
  <w:footnote w:type="continuationSeparator" w:id="0">
    <w:p w:rsidR="00F874F0" w:rsidRDefault="00F874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BE4CA82F"/>
    <w:rsid w:val="00034616"/>
    <w:rsid w:val="0006063C"/>
    <w:rsid w:val="000A2B2F"/>
    <w:rsid w:val="0015074B"/>
    <w:rsid w:val="002943A0"/>
    <w:rsid w:val="00294E8F"/>
    <w:rsid w:val="0029639D"/>
    <w:rsid w:val="00326F90"/>
    <w:rsid w:val="00373171"/>
    <w:rsid w:val="003941B1"/>
    <w:rsid w:val="00427ACA"/>
    <w:rsid w:val="00490A8A"/>
    <w:rsid w:val="008102A8"/>
    <w:rsid w:val="0097144D"/>
    <w:rsid w:val="00AA1D8D"/>
    <w:rsid w:val="00AF314B"/>
    <w:rsid w:val="00B47730"/>
    <w:rsid w:val="00BD7C84"/>
    <w:rsid w:val="00C97B7F"/>
    <w:rsid w:val="00CB0664"/>
    <w:rsid w:val="00CD413B"/>
    <w:rsid w:val="00CD706C"/>
    <w:rsid w:val="00ED6A35"/>
    <w:rsid w:val="00F874F0"/>
    <w:rsid w:val="00F93785"/>
    <w:rsid w:val="00FC693F"/>
    <w:rsid w:val="4D5F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B42DB"/>
  <w14:defaultImageDpi w14:val="300"/>
  <w15:docId w15:val="{251F4672-E327-4426-B3A0-5D91C791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4E0DDEF6-D39E-4533-AA2A-63F2DCB4E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LAB</cp:lastModifiedBy>
  <cp:revision>13</cp:revision>
  <dcterms:created xsi:type="dcterms:W3CDTF">2025-06-26T21:43:00Z</dcterms:created>
  <dcterms:modified xsi:type="dcterms:W3CDTF">2026-02-27T04:51:00Z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1C7DABB060AB40C888249B697B77C1DB_42</vt:lpwstr>
  </property>
</Properties>
</file>